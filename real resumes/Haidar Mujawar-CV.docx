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u w:val="single"/>
        </w:rPr>
      </w:pPr>
      <w:r>
        <w:rPr>
          <w:b/>
        </w:rPr>
        <w:t xml:space="preserve">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Email – </w:t>
      </w:r>
      <w:r>
        <w:rPr>
          <w:b/>
          <w:u w:val="single"/>
        </w:rPr>
        <w:t>haidar.h29@gmail.com</w:t>
      </w:r>
    </w:p>
    <w:p>
      <w:pPr>
        <w:pStyle w:val="2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Mobile No. : 8668416807</w:t>
      </w:r>
    </w:p>
    <w:p>
      <w:pPr>
        <w:pStyle w:val="2"/>
        <w:rPr>
          <w:b/>
        </w:rPr>
      </w:pPr>
    </w:p>
    <w:p>
      <w:pPr>
        <w:pStyle w:val="2"/>
      </w:pPr>
    </w:p>
    <w:p>
      <w:pPr>
        <w:pStyle w:val="2"/>
      </w:pPr>
      <w:r>
        <w:rPr>
          <w:b/>
        </w:rPr>
        <w:t>HAIDAR. N. MUJAWAR</w:t>
      </w:r>
      <w:r>
        <w:rPr>
          <w:b/>
        </w:rPr>
        <w:tab/>
      </w:r>
    </w:p>
    <w:p>
      <w:pPr>
        <w:pStyle w:val="2"/>
      </w:pPr>
      <w:r>
        <w:rPr>
          <w:b/>
        </w:rPr>
        <w:t>_____________________________________________________________________________</w:t>
      </w:r>
      <w:r>
        <w:rPr>
          <w:b/>
        </w:rPr>
        <w:tab/>
      </w:r>
    </w:p>
    <w:p>
      <w:pPr>
        <w:pStyle w:val="2"/>
        <w:spacing w:after="60"/>
        <w:jc w:val="both"/>
        <w:rPr>
          <w:u w:val="single"/>
        </w:rPr>
      </w:pPr>
      <w:r>
        <w:rPr>
          <w:b/>
          <w:u w:val="single"/>
        </w:rPr>
        <w:t>Career Objective:</w:t>
      </w:r>
    </w:p>
    <w:p>
      <w:pPr>
        <w:pStyle w:val="2"/>
      </w:pPr>
      <w:r>
        <w:t>To utilize my capability &amp; energy in most effective way in right direction to achieve long term success.</w:t>
      </w:r>
    </w:p>
    <w:p>
      <w:pPr>
        <w:pStyle w:val="2"/>
      </w:pPr>
    </w:p>
    <w:p>
      <w:pPr>
        <w:pStyle w:val="2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Educational Qualifications</w:t>
      </w:r>
    </w:p>
    <w:p>
      <w:pPr>
        <w:pStyle w:val="2"/>
        <w:jc w:val="both"/>
        <w:rPr>
          <w:b/>
          <w:sz w:val="28"/>
          <w:szCs w:val="28"/>
          <w:u w:val="single"/>
        </w:rPr>
      </w:pPr>
    </w:p>
    <w:p>
      <w:pPr>
        <w:pStyle w:val="24"/>
        <w:numPr>
          <w:ilvl w:val="0"/>
          <w:numId w:val="1"/>
        </w:numPr>
        <w:tabs>
          <w:tab w:val="left" w:pos="360"/>
        </w:tabs>
        <w:ind w:left="0" w:hanging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B.E (Computers) with 64.33% from Mumbai University at Pillai Hoc College Of Engineering in 2015</w:t>
      </w:r>
    </w:p>
    <w:p>
      <w:pPr>
        <w:pStyle w:val="24"/>
        <w:numPr>
          <w:ilvl w:val="0"/>
          <w:numId w:val="1"/>
        </w:numPr>
        <w:tabs>
          <w:tab w:val="left" w:pos="360"/>
        </w:tabs>
        <w:ind w:left="0" w:hanging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DIPLOMA (EXTC) with 64% from Mumbai University at Sarswati College Of Engineering in 2011.</w:t>
      </w:r>
    </w:p>
    <w:p>
      <w:pPr>
        <w:pStyle w:val="24"/>
        <w:numPr>
          <w:ilvl w:val="0"/>
          <w:numId w:val="1"/>
        </w:numPr>
        <w:tabs>
          <w:tab w:val="left" w:pos="360"/>
        </w:tabs>
        <w:ind w:left="0" w:hanging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S.S.C with 72.61% from Kolhapur board at D.V.M.K school, Khed in 2008.</w:t>
      </w:r>
    </w:p>
    <w:p>
      <w:pPr>
        <w:pStyle w:val="2"/>
        <w:spacing w:line="276" w:lineRule="auto"/>
        <w:jc w:val="both"/>
      </w:pPr>
    </w:p>
    <w:p>
      <w:pPr>
        <w:pStyle w:val="2"/>
        <w:spacing w:line="276" w:lineRule="auto"/>
        <w:jc w:val="both"/>
        <w:rPr>
          <w:rFonts w:eastAsia="Tahoma"/>
          <w:sz w:val="28"/>
          <w:szCs w:val="28"/>
          <w:u w:val="single"/>
        </w:rPr>
      </w:pPr>
      <w:r>
        <w:rPr>
          <w:rFonts w:eastAsia="Tahoma"/>
          <w:b/>
          <w:sz w:val="28"/>
          <w:szCs w:val="28"/>
          <w:u w:val="single"/>
        </w:rPr>
        <w:t>Working Experience:</w:t>
      </w:r>
    </w:p>
    <w:p>
      <w:pPr>
        <w:pStyle w:val="2"/>
        <w:spacing w:line="276" w:lineRule="auto"/>
        <w:jc w:val="both"/>
      </w:pPr>
    </w:p>
    <w:p>
      <w:pPr>
        <w:pStyle w:val="2"/>
        <w:numPr>
          <w:ilvl w:val="0"/>
          <w:numId w:val="2"/>
        </w:numPr>
        <w:spacing w:line="276" w:lineRule="auto"/>
        <w:jc w:val="both"/>
      </w:pPr>
      <w:r>
        <w:t xml:space="preserve">Worked as Intern in Sibz Solutions , </w:t>
      </w:r>
      <w:r>
        <w:rPr>
          <w:b/>
        </w:rPr>
        <w:t>Pune</w:t>
      </w:r>
      <w:r>
        <w:t xml:space="preserve"> for 3 Months.</w:t>
      </w:r>
    </w:p>
    <w:p>
      <w:pPr>
        <w:pStyle w:val="2"/>
        <w:numPr>
          <w:ilvl w:val="0"/>
          <w:numId w:val="2"/>
        </w:numPr>
        <w:spacing w:line="276" w:lineRule="auto"/>
        <w:jc w:val="both"/>
      </w:pPr>
      <w:r>
        <w:t>Worked as Web developer in Sibz solutions</w:t>
      </w:r>
      <w:r>
        <w:rPr>
          <w:b/>
        </w:rPr>
        <w:t xml:space="preserve">, Pune </w:t>
      </w:r>
      <w:r>
        <w:t>since June 2016 to May 2018.</w:t>
      </w:r>
    </w:p>
    <w:p>
      <w:pPr>
        <w:pStyle w:val="2"/>
        <w:numPr>
          <w:ilvl w:val="0"/>
          <w:numId w:val="2"/>
        </w:numPr>
        <w:spacing w:line="276" w:lineRule="auto"/>
        <w:jc w:val="both"/>
      </w:pPr>
      <w:r>
        <w:t xml:space="preserve">Working as Associate software developer in Vidhushi Infotech , </w:t>
      </w:r>
      <w:r>
        <w:rPr>
          <w:b/>
        </w:rPr>
        <w:t>Pune</w:t>
      </w:r>
      <w:r>
        <w:t xml:space="preserve"> since July 2018 till date.</w:t>
      </w:r>
    </w:p>
    <w:p>
      <w:pPr>
        <w:pStyle w:val="2"/>
        <w:spacing w:line="276" w:lineRule="auto"/>
        <w:jc w:val="both"/>
      </w:pPr>
    </w:p>
    <w:p>
      <w:pPr>
        <w:pStyle w:val="2"/>
        <w:spacing w:line="276" w:lineRule="auto"/>
        <w:jc w:val="both"/>
        <w:rPr>
          <w:rFonts w:eastAsia="Tahoma"/>
          <w:sz w:val="28"/>
          <w:szCs w:val="28"/>
          <w:u w:val="single"/>
        </w:rPr>
      </w:pPr>
      <w:r>
        <w:rPr>
          <w:rFonts w:eastAsia="Tahoma"/>
          <w:b/>
          <w:sz w:val="28"/>
          <w:szCs w:val="28"/>
          <w:u w:val="single"/>
        </w:rPr>
        <w:t>Projects:</w:t>
      </w:r>
    </w:p>
    <w:p>
      <w:pPr>
        <w:pStyle w:val="2"/>
        <w:spacing w:line="276" w:lineRule="auto"/>
        <w:jc w:val="both"/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0" w:leftChars="0" w:firstLine="0" w:firstLineChars="0"/>
        <w:jc w:val="both"/>
        <w:textAlignment w:val="auto"/>
        <w:outlineLvl w:val="9"/>
        <w:rPr>
          <w:b/>
        </w:rPr>
      </w:pPr>
      <w:r>
        <w:rPr>
          <w:b/>
        </w:rPr>
        <w:t>Kempton Asset (Website for Investment Banking in PHP and Wordpress)</w:t>
      </w:r>
    </w:p>
    <w:p>
      <w:pPr>
        <w:spacing w:line="276" w:lineRule="auto"/>
        <w:ind w:left="0" w:hanging="2"/>
        <w:jc w:val="both"/>
        <w:rPr>
          <w:b/>
        </w:rPr>
      </w:pPr>
      <w:r>
        <w:rPr>
          <w:b/>
        </w:rPr>
        <w:t xml:space="preserve">Team Size: </w:t>
      </w:r>
      <w:r>
        <w:t>1</w:t>
      </w:r>
    </w:p>
    <w:p>
      <w:pPr>
        <w:spacing w:line="276" w:lineRule="auto"/>
        <w:ind w:left="0" w:hanging="2"/>
        <w:jc w:val="both"/>
      </w:pPr>
      <w:r>
        <w:rPr>
          <w:b/>
        </w:rPr>
        <w:t>Technology</w:t>
      </w:r>
      <w:r>
        <w:t>: PHP and Wordpress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Chars="0" w:firstLineChars="0"/>
        <w:textAlignment w:val="auto"/>
        <w:outlineLvl w:val="9"/>
      </w:pPr>
      <w:r>
        <w:t>It is website for investment plan for customers.</w:t>
      </w:r>
    </w:p>
    <w:p>
      <w:pPr>
        <w:pStyle w:val="24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custom plugin Investment calculator. It used to calculate the future value of an investment. Show Graphs and pie chart of user’s investment.</w:t>
      </w:r>
    </w:p>
    <w:p>
      <w:pPr>
        <w:pStyle w:val="24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Required values you can calculate are initial investment amount, interest rate, age number of years or periodic contribution amounts.</w:t>
      </w:r>
    </w:p>
    <w:p>
      <w:pPr>
        <w:ind w:left="0" w:leftChars="0" w:firstLine="0" w:firstLineChars="0"/>
      </w:pPr>
    </w:p>
    <w:p>
      <w:pPr>
        <w:ind w:left="-2" w:firstLine="0" w:firstLineChars="0"/>
        <w:jc w:val="both"/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0" w:leftChars="0" w:firstLine="0" w:firstLineChars="0"/>
        <w:jc w:val="both"/>
        <w:textAlignment w:val="auto"/>
        <w:outlineLvl w:val="9"/>
        <w:rPr>
          <w:b/>
        </w:rPr>
      </w:pPr>
      <w:r>
        <w:rPr>
          <w:b/>
        </w:rPr>
        <w:t>Kushae (E-Commerce Website)</w:t>
      </w:r>
    </w:p>
    <w:p>
      <w:pPr>
        <w:spacing w:line="276" w:lineRule="auto"/>
        <w:ind w:left="0" w:hanging="2"/>
        <w:jc w:val="both"/>
        <w:rPr>
          <w:b/>
        </w:rPr>
      </w:pPr>
      <w:r>
        <w:rPr>
          <w:b/>
        </w:rPr>
        <w:t xml:space="preserve">Team Size: </w:t>
      </w:r>
      <w:r>
        <w:t>1</w:t>
      </w:r>
    </w:p>
    <w:p>
      <w:pPr>
        <w:spacing w:line="276" w:lineRule="auto"/>
        <w:ind w:left="0" w:hanging="2"/>
        <w:jc w:val="both"/>
        <w:rPr>
          <w:rFonts w:hint="default"/>
          <w:lang w:val="en-IN"/>
        </w:rPr>
      </w:pPr>
      <w:r>
        <w:rPr>
          <w:b/>
        </w:rPr>
        <w:t>Technology</w:t>
      </w:r>
      <w:r>
        <w:t xml:space="preserve">: </w:t>
      </w:r>
      <w:r>
        <w:rPr>
          <w:rFonts w:hint="default"/>
          <w:lang w:val="en-IN"/>
        </w:rPr>
        <w:t>Shopify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0" w:firstLineChars="0"/>
        <w:textAlignment w:val="auto"/>
        <w:outlineLvl w:val="9"/>
      </w:pPr>
      <w:r>
        <w:t xml:space="preserve">Build client websites with </w:t>
      </w:r>
      <w:r>
        <w:rPr>
          <w:rFonts w:hint="default"/>
          <w:lang w:val="en-IN"/>
        </w:rPr>
        <w:t>Shopify</w:t>
      </w:r>
      <w:r>
        <w:t>.</w:t>
      </w:r>
    </w:p>
    <w:p>
      <w:pPr>
        <w:pStyle w:val="2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 in website traffic and performance monitoring.</w:t>
      </w:r>
    </w:p>
    <w:p>
      <w:pPr>
        <w:pStyle w:val="24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Customized Tax calculation</w:t>
      </w:r>
      <w:bookmarkStart w:id="1" w:name="_GoBack"/>
      <w:bookmarkEnd w:id="1"/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ind w:left="0" w:leftChars="0" w:firstLine="0" w:firstLineChars="0"/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0" w:leftChars="0" w:firstLine="0" w:firstLineChars="0"/>
        <w:jc w:val="both"/>
        <w:textAlignment w:val="auto"/>
        <w:outlineLvl w:val="9"/>
        <w:rPr>
          <w:b/>
        </w:rPr>
      </w:pPr>
      <w:r>
        <w:rPr>
          <w:b/>
        </w:rPr>
        <w:t>DNA (Website for photography in PHP)</w:t>
      </w:r>
    </w:p>
    <w:p>
      <w:pPr>
        <w:spacing w:line="276" w:lineRule="auto"/>
        <w:ind w:left="0" w:hanging="2"/>
        <w:jc w:val="both"/>
        <w:rPr>
          <w:b/>
        </w:rPr>
      </w:pPr>
      <w:r>
        <w:rPr>
          <w:b/>
        </w:rPr>
        <w:t xml:space="preserve">Team Size: </w:t>
      </w:r>
      <w:r>
        <w:t>1</w:t>
      </w:r>
    </w:p>
    <w:p>
      <w:pPr>
        <w:spacing w:line="276" w:lineRule="auto"/>
        <w:ind w:left="0" w:hanging="2"/>
        <w:jc w:val="both"/>
      </w:pPr>
      <w:r>
        <w:rPr>
          <w:b/>
        </w:rPr>
        <w:t>Technology</w:t>
      </w:r>
      <w:r>
        <w:t>: PHP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Chars="0" w:firstLineChars="0"/>
        <w:jc w:val="both"/>
        <w:textAlignment w:val="auto"/>
        <w:outlineLvl w:val="9"/>
      </w:pPr>
      <w:r>
        <w:t>It is website for maintaining customers photograph.</w:t>
      </w:r>
    </w:p>
    <w:p>
      <w:pPr>
        <w:pStyle w:val="2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Used PHP, JavaScript, HTML5.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0" w:leftChars="0" w:firstLine="0" w:firstLineChars="0"/>
        <w:jc w:val="both"/>
        <w:textAlignment w:val="auto"/>
        <w:outlineLvl w:val="9"/>
        <w:rPr>
          <w:b/>
        </w:rPr>
      </w:pPr>
      <w:r>
        <w:rPr>
          <w:b/>
        </w:rPr>
        <w:t>Property Price Index (Real Estate Website in PHP)</w:t>
      </w:r>
    </w:p>
    <w:p>
      <w:pPr>
        <w:spacing w:line="276" w:lineRule="auto"/>
        <w:ind w:left="0" w:hanging="2"/>
        <w:jc w:val="both"/>
        <w:rPr>
          <w:b/>
        </w:rPr>
      </w:pPr>
      <w:r>
        <w:rPr>
          <w:b/>
        </w:rPr>
        <w:t>Team Size</w:t>
      </w:r>
      <w:r>
        <w:t>: 1</w:t>
      </w:r>
    </w:p>
    <w:p>
      <w:pPr>
        <w:spacing w:line="276" w:lineRule="auto"/>
        <w:ind w:left="0" w:hanging="2"/>
        <w:jc w:val="both"/>
        <w:rPr>
          <w:b/>
          <w:u w:val="single"/>
        </w:rPr>
      </w:pPr>
      <w:r>
        <w:rPr>
          <w:b/>
        </w:rPr>
        <w:t>Technology</w:t>
      </w:r>
      <w:r>
        <w:t>: PHP</w:t>
      </w:r>
    </w:p>
    <w:p>
      <w:pPr>
        <w:pStyle w:val="9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</w:tabs>
        <w:spacing w:after="0" w:line="326" w:lineRule="auto"/>
        <w:ind w:leftChars="0" w:firstLineChars="0"/>
        <w:textAlignment w:val="auto"/>
        <w:outlineLvl w:val="9"/>
        <w:rPr>
          <w:rFonts w:ascii="Times New Roman" w:hAnsi="Times New Roman"/>
          <w:sz w:val="24"/>
          <w:szCs w:val="24"/>
        </w:rPr>
      </w:pPr>
      <w:bookmarkStart w:id="0" w:name="docs-internal-guid-37643a65-0979-3196-c9"/>
      <w:bookmarkEnd w:id="0"/>
      <w:r>
        <w:rPr>
          <w:rFonts w:ascii="Times New Roman" w:hAnsi="Times New Roman"/>
          <w:sz w:val="24"/>
          <w:szCs w:val="24"/>
        </w:rPr>
        <w:t>It is real estate website where user can post there property for sale and rent from countries like UAE and Qatar.</w:t>
      </w:r>
    </w:p>
    <w:p>
      <w:pPr>
        <w:pStyle w:val="9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</w:tabs>
        <w:spacing w:after="0" w:line="326" w:lineRule="auto"/>
        <w:ind w:leftChars="0" w:firstLineChars="0"/>
        <w:textAlignment w:val="auto"/>
        <w:outlineLvl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By purchasing proper package as per listing and paying through Paypal.</w:t>
      </w:r>
    </w:p>
    <w:p>
      <w:pPr>
        <w:pStyle w:val="9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</w:tabs>
        <w:spacing w:after="0" w:line="326" w:lineRule="auto"/>
        <w:ind w:leftChars="0" w:firstLineChars="0"/>
        <w:textAlignment w:val="auto"/>
        <w:outlineLvl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Any User can advertise their property by purchasing packages as Individual, Consultant, Builders.</w:t>
      </w:r>
    </w:p>
    <w:p>
      <w:pPr>
        <w:pStyle w:val="9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</w:tabs>
        <w:spacing w:after="0" w:line="326" w:lineRule="auto"/>
        <w:ind w:leftChars="0" w:firstLineChars="0"/>
        <w:textAlignment w:val="auto"/>
        <w:outlineLvl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separate Login for Admin, SuperAdmin, Customer, Builders, and Consultant. </w:t>
      </w:r>
    </w:p>
    <w:p>
      <w:pPr>
        <w:pStyle w:val="9"/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</w:tabs>
        <w:spacing w:after="0" w:line="326" w:lineRule="auto"/>
        <w:ind w:leftChars="0" w:firstLineChars="0"/>
        <w:textAlignment w:val="auto"/>
        <w:outlineLvl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Used PHP, jQuery, Javascript, Bootstrap, HTML.</w:t>
      </w:r>
    </w:p>
    <w:p>
      <w:pPr>
        <w:pStyle w:val="2"/>
        <w:rPr>
          <w:b/>
          <w:sz w:val="28"/>
          <w:szCs w:val="28"/>
          <w:u w:val="single"/>
        </w:rPr>
      </w:pPr>
    </w:p>
    <w:p>
      <w:pPr>
        <w:pStyle w:val="2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Job profile: </w:t>
      </w:r>
    </w:p>
    <w:p>
      <w:pPr>
        <w:pStyle w:val="2"/>
      </w:pPr>
    </w:p>
    <w:p>
      <w:pPr>
        <w:pStyle w:val="2"/>
        <w:numPr>
          <w:ilvl w:val="0"/>
          <w:numId w:val="5"/>
        </w:numPr>
        <w:shd w:val="clear" w:color="auto" w:fill="FFFFFF"/>
        <w:spacing w:after="180"/>
        <w:ind w:left="357" w:hanging="357"/>
        <w:rPr>
          <w:color w:val="auto"/>
        </w:rPr>
      </w:pPr>
      <w:r>
        <w:rPr>
          <w:color w:val="auto"/>
        </w:rPr>
        <w:t>Build Efficient, Testable, and Reusable PHP modules.</w:t>
      </w:r>
    </w:p>
    <w:p>
      <w:pPr>
        <w:pStyle w:val="2"/>
        <w:numPr>
          <w:ilvl w:val="0"/>
          <w:numId w:val="5"/>
        </w:numPr>
        <w:shd w:val="clear" w:color="auto" w:fill="FFFFFF"/>
        <w:spacing w:after="180"/>
        <w:ind w:left="357" w:hanging="357"/>
        <w:rPr>
          <w:color w:val="auto"/>
        </w:rPr>
      </w:pPr>
      <w:r>
        <w:rPr>
          <w:color w:val="auto"/>
        </w:rPr>
        <w:t>Development of PHP and MySQL based web application and resolving Queries.</w:t>
      </w:r>
    </w:p>
    <w:p>
      <w:pPr>
        <w:pStyle w:val="2"/>
        <w:numPr>
          <w:ilvl w:val="0"/>
          <w:numId w:val="5"/>
        </w:numPr>
        <w:shd w:val="clear" w:color="auto" w:fill="FFFFFF"/>
        <w:spacing w:after="180"/>
        <w:ind w:left="357" w:hanging="357"/>
        <w:rPr>
          <w:color w:val="303030"/>
        </w:rPr>
      </w:pPr>
      <w:r>
        <w:rPr>
          <w:color w:val="auto"/>
        </w:rPr>
        <w:t>Bu</w:t>
      </w:r>
      <w:r>
        <w:t>ild WordPress responsive website from existing product concept &amp; user interface.</w:t>
      </w:r>
    </w:p>
    <w:p>
      <w:pPr>
        <w:pStyle w:val="2"/>
        <w:numPr>
          <w:ilvl w:val="0"/>
          <w:numId w:val="5"/>
        </w:numPr>
        <w:shd w:val="clear" w:color="auto" w:fill="FFFFFF"/>
        <w:spacing w:after="180"/>
        <w:ind w:left="357" w:hanging="357"/>
        <w:rPr>
          <w:color w:val="303030"/>
        </w:rPr>
      </w:pPr>
      <w:r>
        <w:t>Developed WordPress Multisite based websites.</w:t>
      </w:r>
    </w:p>
    <w:p>
      <w:pPr>
        <w:pStyle w:val="2"/>
        <w:numPr>
          <w:ilvl w:val="0"/>
          <w:numId w:val="5"/>
        </w:numPr>
        <w:shd w:val="clear" w:color="auto" w:fill="FFFFFF"/>
        <w:spacing w:after="180"/>
        <w:ind w:left="357" w:hanging="357"/>
        <w:rPr>
          <w:color w:val="303030"/>
        </w:rPr>
      </w:pPr>
      <w:r>
        <w:t>Developed WordPress Responsive Themes.</w:t>
      </w:r>
    </w:p>
    <w:p>
      <w:pPr>
        <w:pStyle w:val="2"/>
        <w:numPr>
          <w:ilvl w:val="0"/>
          <w:numId w:val="5"/>
        </w:numPr>
        <w:shd w:val="clear" w:color="auto" w:fill="FFFFFF"/>
        <w:spacing w:after="180"/>
        <w:ind w:left="357" w:hanging="357"/>
        <w:rPr>
          <w:color w:val="303030"/>
        </w:rPr>
      </w:pPr>
      <w:r>
        <w:t>Developed E-Commerce based websites.</w:t>
      </w:r>
    </w:p>
    <w:p>
      <w:pPr>
        <w:pStyle w:val="2"/>
        <w:numPr>
          <w:ilvl w:val="0"/>
          <w:numId w:val="5"/>
        </w:numPr>
        <w:shd w:val="clear" w:color="auto" w:fill="FFFFFF"/>
        <w:spacing w:after="180"/>
        <w:ind w:left="357" w:hanging="357"/>
        <w:rPr>
          <w:color w:val="auto"/>
        </w:rPr>
      </w:pPr>
      <w:r>
        <w:rPr>
          <w:color w:val="auto"/>
        </w:rPr>
        <w:t>Create custom Wordpress pluginsmore then ten.</w:t>
      </w:r>
    </w:p>
    <w:p>
      <w:pPr>
        <w:pStyle w:val="2"/>
        <w:numPr>
          <w:ilvl w:val="0"/>
          <w:numId w:val="5"/>
        </w:numPr>
        <w:shd w:val="clear" w:color="auto" w:fill="FFFFFF"/>
        <w:spacing w:after="180"/>
        <w:ind w:left="357" w:hanging="357"/>
        <w:rPr>
          <w:color w:val="auto"/>
        </w:rPr>
      </w:pPr>
      <w:r>
        <w:rPr>
          <w:color w:val="auto"/>
        </w:rPr>
        <w:t>Create Wordpress website our fifty plus.</w:t>
      </w:r>
    </w:p>
    <w:p>
      <w:pPr>
        <w:pStyle w:val="2"/>
        <w:numPr>
          <w:ilvl w:val="0"/>
          <w:numId w:val="5"/>
        </w:numPr>
        <w:shd w:val="clear" w:color="auto" w:fill="FFFFFF"/>
        <w:spacing w:after="180"/>
        <w:ind w:left="357" w:hanging="357"/>
        <w:rPr>
          <w:color w:val="auto"/>
        </w:rPr>
      </w:pPr>
      <w:r>
        <w:rPr>
          <w:color w:val="auto"/>
        </w:rPr>
        <w:t>Worked on Shopify and Magento based Websites.</w:t>
      </w:r>
    </w:p>
    <w:p>
      <w:pPr>
        <w:pStyle w:val="2"/>
        <w:shd w:val="clear" w:color="auto" w:fill="FFFFFF"/>
        <w:spacing w:after="180"/>
        <w:ind w:left="357"/>
        <w:rPr>
          <w:color w:val="303030"/>
        </w:rPr>
      </w:pPr>
    </w:p>
    <w:p>
      <w:pPr>
        <w:pStyle w:val="24"/>
        <w:tabs>
          <w:tab w:val="left" w:pos="360"/>
        </w:tabs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Technical Skills:</w:t>
      </w:r>
    </w:p>
    <w:p>
      <w:pPr>
        <w:pStyle w:val="2"/>
        <w:spacing w:before="120"/>
        <w:ind w:left="1440" w:hanging="1440"/>
      </w:pPr>
      <w:r>
        <w:t>Database:  MySql, SQL.</w:t>
      </w:r>
    </w:p>
    <w:p>
      <w:pPr>
        <w:pStyle w:val="2"/>
        <w:spacing w:before="120"/>
        <w:ind w:left="1440" w:hanging="1440"/>
      </w:pPr>
      <w:r>
        <w:t>Web Technology: HTML, CSS, JavaScript, PHP, Wordpress, Bootstrap, jQuery.</w:t>
      </w:r>
    </w:p>
    <w:p>
      <w:pPr>
        <w:pStyle w:val="2"/>
        <w:jc w:val="both"/>
      </w:pPr>
      <w:r>
        <w:rPr>
          <w:b/>
        </w:rPr>
        <w:t xml:space="preserve"> </w:t>
      </w:r>
    </w:p>
    <w:p>
      <w:pPr>
        <w:pStyle w:val="2"/>
        <w:jc w:val="both"/>
        <w:rPr>
          <w:b/>
          <w:sz w:val="28"/>
          <w:szCs w:val="28"/>
          <w:u w:val="single"/>
        </w:rPr>
      </w:pPr>
    </w:p>
    <w:p>
      <w:pPr>
        <w:pStyle w:val="2"/>
        <w:jc w:val="both"/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Profile:</w:t>
      </w:r>
    </w:p>
    <w:p>
      <w:pPr>
        <w:pStyle w:val="2"/>
        <w:jc w:val="both"/>
      </w:pPr>
    </w:p>
    <w:p>
      <w:pPr>
        <w:pStyle w:val="2"/>
        <w:spacing w:line="276" w:lineRule="auto"/>
        <w:jc w:val="both"/>
      </w:pPr>
      <w:r>
        <w:t>Name                            :</w:t>
      </w:r>
      <w:r>
        <w:tab/>
      </w:r>
      <w:r>
        <w:t xml:space="preserve">Mr. Haidar. N. Mujawar </w:t>
      </w:r>
    </w:p>
    <w:p>
      <w:pPr>
        <w:pStyle w:val="2"/>
        <w:spacing w:line="276" w:lineRule="auto"/>
        <w:jc w:val="both"/>
      </w:pPr>
    </w:p>
    <w:p>
      <w:pPr>
        <w:pStyle w:val="2"/>
        <w:spacing w:line="276" w:lineRule="auto"/>
        <w:jc w:val="both"/>
      </w:pPr>
      <w:r>
        <w:t>Marital Status</w:t>
      </w:r>
      <w:r>
        <w:tab/>
      </w:r>
      <w:r>
        <w:tab/>
      </w:r>
      <w:r>
        <w:t xml:space="preserve"> :</w:t>
      </w:r>
      <w:r>
        <w:tab/>
      </w:r>
      <w:r>
        <w:t>Single</w:t>
      </w:r>
    </w:p>
    <w:p>
      <w:pPr>
        <w:pStyle w:val="2"/>
        <w:spacing w:line="276" w:lineRule="auto"/>
        <w:jc w:val="both"/>
      </w:pPr>
    </w:p>
    <w:p>
      <w:pPr>
        <w:pStyle w:val="2"/>
        <w:spacing w:line="276" w:lineRule="auto"/>
        <w:jc w:val="both"/>
      </w:pPr>
      <w:r>
        <w:t>Address</w:t>
      </w:r>
      <w:r>
        <w:tab/>
      </w:r>
      <w:r>
        <w:t xml:space="preserve">             :</w:t>
      </w:r>
      <w:r>
        <w:tab/>
      </w:r>
      <w:r>
        <w:t>Trimbakeshwar Soc., Shaikh Bangalo, Wadgaon Sheri, Pune.</w:t>
      </w:r>
    </w:p>
    <w:p>
      <w:pPr>
        <w:pStyle w:val="2"/>
        <w:spacing w:line="276" w:lineRule="auto"/>
        <w:jc w:val="both"/>
      </w:pPr>
    </w:p>
    <w:p>
      <w:pPr>
        <w:pStyle w:val="2"/>
        <w:spacing w:line="276" w:lineRule="auto"/>
        <w:jc w:val="both"/>
        <w:rPr>
          <w:b/>
        </w:rPr>
      </w:pPr>
      <w:r>
        <w:t>Mobile No                    :</w:t>
      </w:r>
      <w:r>
        <w:tab/>
      </w:r>
      <w:r>
        <w:t>8668416807</w:t>
      </w:r>
    </w:p>
    <w:p>
      <w:pPr>
        <w:pStyle w:val="2"/>
        <w:jc w:val="both"/>
        <w:rPr>
          <w:b/>
        </w:rPr>
      </w:pPr>
    </w:p>
    <w:p>
      <w:pPr>
        <w:pStyle w:val="2"/>
        <w:spacing w:before="240" w:line="276" w:lineRule="auto"/>
      </w:pPr>
      <w:r>
        <w:t>Date of Birth                :</w:t>
      </w:r>
      <w:r>
        <w:tab/>
      </w:r>
      <w:r>
        <w:t>29-08-1992</w:t>
      </w:r>
    </w:p>
    <w:p>
      <w:pPr>
        <w:pStyle w:val="2"/>
      </w:pPr>
      <w:r>
        <w:t> </w:t>
      </w:r>
    </w:p>
    <w:p>
      <w:pPr>
        <w:pStyle w:val="2"/>
      </w:pPr>
      <w:r>
        <w:rPr>
          <w:b/>
        </w:rPr>
        <w:t>Declaration:</w:t>
      </w:r>
      <w:r>
        <w:rPr>
          <w:b/>
        </w:rPr>
        <w:tab/>
      </w:r>
      <w:r>
        <w:rPr>
          <w:b/>
        </w:rPr>
        <w:tab/>
      </w:r>
    </w:p>
    <w:p>
      <w:pPr>
        <w:pStyle w:val="2"/>
        <w:jc w:val="both"/>
      </w:pPr>
      <w:r>
        <w:t xml:space="preserve">I hereby declare that the above-mentioned information is correct up to my knowledge and I bear the responsibility for the correctness of the above-mentioned particulars.   </w:t>
      </w:r>
    </w:p>
    <w:p>
      <w:pPr>
        <w:pStyle w:val="2"/>
      </w:pPr>
    </w:p>
    <w:p>
      <w:pPr>
        <w:pStyle w:val="2"/>
      </w:pPr>
      <w:r>
        <w:rPr>
          <w:b/>
        </w:rPr>
        <w:t xml:space="preserve">                                                                                                   </w:t>
      </w:r>
      <w:r>
        <w:rPr>
          <w:b/>
        </w:rPr>
        <w:tab/>
      </w:r>
    </w:p>
    <w:p>
      <w:pPr>
        <w:pStyle w:val="2"/>
        <w:jc w:val="right"/>
      </w:pPr>
      <w:r>
        <w:rPr>
          <w:b/>
        </w:rPr>
        <w:tab/>
      </w:r>
      <w:r>
        <w:rPr>
          <w:b/>
        </w:rPr>
        <w:t xml:space="preserve"> (Haidar N Mujawar) </w:t>
      </w:r>
      <w:r>
        <w:t xml:space="preserve"> 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penSymbol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singleLevel"/>
    <w:tmpl w:val="00000004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</w:abstractNum>
  <w:abstractNum w:abstractNumId="1">
    <w:nsid w:val="00000008"/>
    <w:multiLevelType w:val="multilevel"/>
    <w:tmpl w:val="00000008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Wingdings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Wingdings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Wingdings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Wingdings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Wingdings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Wingdings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Wingdings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Wingdings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Wingdings"/>
      </w:rPr>
    </w:lvl>
  </w:abstractNum>
  <w:abstractNum w:abstractNumId="2">
    <w:nsid w:val="00000013"/>
    <w:multiLevelType w:val="multilevel"/>
    <w:tmpl w:val="00000013"/>
    <w:lvl w:ilvl="0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OpenSymbol"/>
        <w:sz w:val="28"/>
        <w:szCs w:val="28"/>
      </w:rPr>
    </w:lvl>
    <w:lvl w:ilvl="1" w:tentative="0">
      <w:start w:val="1"/>
      <w:numFmt w:val="bullet"/>
      <w:lvlText w:val="◦"/>
      <w:lvlJc w:val="left"/>
      <w:pPr>
        <w:tabs>
          <w:tab w:val="left" w:pos="1800"/>
        </w:tabs>
        <w:ind w:left="1800" w:hanging="360"/>
      </w:pPr>
      <w:rPr>
        <w:rFonts w:ascii="OpenSymbol" w:hAnsi="OpenSymbol" w:cs="OpenSymbol"/>
        <w:sz w:val="28"/>
        <w:szCs w:val="28"/>
      </w:rPr>
    </w:lvl>
    <w:lvl w:ilvl="2" w:tentative="0">
      <w:start w:val="1"/>
      <w:numFmt w:val="bullet"/>
      <w:lvlText w:val="▪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/>
        <w:sz w:val="28"/>
        <w:szCs w:val="28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cs="OpenSymbol"/>
        <w:sz w:val="28"/>
        <w:szCs w:val="28"/>
      </w:rPr>
    </w:lvl>
    <w:lvl w:ilvl="4" w:tentative="0">
      <w:start w:val="1"/>
      <w:numFmt w:val="bullet"/>
      <w:lvlText w:val="◦"/>
      <w:lvlJc w:val="left"/>
      <w:pPr>
        <w:tabs>
          <w:tab w:val="left" w:pos="2880"/>
        </w:tabs>
        <w:ind w:left="2880" w:hanging="360"/>
      </w:pPr>
      <w:rPr>
        <w:rFonts w:ascii="OpenSymbol" w:hAnsi="OpenSymbol" w:cs="OpenSymbol"/>
        <w:sz w:val="28"/>
        <w:szCs w:val="28"/>
      </w:rPr>
    </w:lvl>
    <w:lvl w:ilvl="5" w:tentative="0">
      <w:start w:val="1"/>
      <w:numFmt w:val="bullet"/>
      <w:lvlText w:val="▪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  <w:sz w:val="28"/>
        <w:szCs w:val="28"/>
      </w:rPr>
    </w:lvl>
    <w:lvl w:ilvl="6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OpenSymbol"/>
        <w:sz w:val="28"/>
        <w:szCs w:val="28"/>
      </w:rPr>
    </w:lvl>
    <w:lvl w:ilvl="7" w:tentative="0">
      <w:start w:val="1"/>
      <w:numFmt w:val="bullet"/>
      <w:lvlText w:val="◦"/>
      <w:lvlJc w:val="left"/>
      <w:pPr>
        <w:tabs>
          <w:tab w:val="left" w:pos="3960"/>
        </w:tabs>
        <w:ind w:left="3960" w:hanging="360"/>
      </w:pPr>
      <w:rPr>
        <w:rFonts w:ascii="OpenSymbol" w:hAnsi="OpenSymbol" w:cs="OpenSymbol"/>
        <w:sz w:val="28"/>
        <w:szCs w:val="28"/>
      </w:rPr>
    </w:lvl>
    <w:lvl w:ilvl="8" w:tentative="0">
      <w:start w:val="1"/>
      <w:numFmt w:val="bullet"/>
      <w:lvlText w:val="▪"/>
      <w:lvlJc w:val="left"/>
      <w:pPr>
        <w:tabs>
          <w:tab w:val="left" w:pos="4320"/>
        </w:tabs>
        <w:ind w:left="4320" w:hanging="360"/>
      </w:pPr>
      <w:rPr>
        <w:rFonts w:ascii="OpenSymbol" w:hAnsi="OpenSymbol" w:cs="OpenSymbol"/>
        <w:sz w:val="28"/>
        <w:szCs w:val="28"/>
      </w:rPr>
    </w:lvl>
  </w:abstractNum>
  <w:abstractNum w:abstractNumId="3">
    <w:nsid w:val="0947189E"/>
    <w:multiLevelType w:val="multilevel"/>
    <w:tmpl w:val="0947189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622BFE"/>
    <w:multiLevelType w:val="multilevel"/>
    <w:tmpl w:val="0D622BFE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D1D9F"/>
    <w:rsid w:val="00007659"/>
    <w:rsid w:val="00065895"/>
    <w:rsid w:val="000D1D9F"/>
    <w:rsid w:val="001030FA"/>
    <w:rsid w:val="00174D2D"/>
    <w:rsid w:val="001E7C74"/>
    <w:rsid w:val="00204D4A"/>
    <w:rsid w:val="00282BF2"/>
    <w:rsid w:val="002C2DED"/>
    <w:rsid w:val="002E2F96"/>
    <w:rsid w:val="00386F9F"/>
    <w:rsid w:val="003A687F"/>
    <w:rsid w:val="00433F0E"/>
    <w:rsid w:val="00437670"/>
    <w:rsid w:val="00463078"/>
    <w:rsid w:val="00486030"/>
    <w:rsid w:val="005024F2"/>
    <w:rsid w:val="00512B0F"/>
    <w:rsid w:val="0057158C"/>
    <w:rsid w:val="005E12A8"/>
    <w:rsid w:val="00601C77"/>
    <w:rsid w:val="00616B3D"/>
    <w:rsid w:val="00634B07"/>
    <w:rsid w:val="0069692F"/>
    <w:rsid w:val="006B70CB"/>
    <w:rsid w:val="00747443"/>
    <w:rsid w:val="007B4505"/>
    <w:rsid w:val="008D57CA"/>
    <w:rsid w:val="008E10E5"/>
    <w:rsid w:val="009744AC"/>
    <w:rsid w:val="00997F9D"/>
    <w:rsid w:val="009A70D5"/>
    <w:rsid w:val="00A01A25"/>
    <w:rsid w:val="00A3512A"/>
    <w:rsid w:val="00B00002"/>
    <w:rsid w:val="00B33029"/>
    <w:rsid w:val="00B4664F"/>
    <w:rsid w:val="00B841EB"/>
    <w:rsid w:val="00BA12F7"/>
    <w:rsid w:val="00C3632C"/>
    <w:rsid w:val="00C71521"/>
    <w:rsid w:val="00D06509"/>
    <w:rsid w:val="00DC7AEE"/>
    <w:rsid w:val="00E8422B"/>
    <w:rsid w:val="2E2D7168"/>
    <w:rsid w:val="71B5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hidden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uppressAutoHyphens/>
      <w:spacing w:line="1" w:lineRule="atLeast"/>
      <w:ind w:left="-1" w:leftChars="-1" w:hanging="1" w:hangingChars="1"/>
      <w:textAlignment w:val="top"/>
      <w:outlineLvl w:val="0"/>
    </w:pPr>
    <w:rPr>
      <w:rFonts w:ascii="Times New Roman" w:hAnsi="Times New Roman" w:eastAsia="Times New Roman" w:cs="Times New Roman"/>
      <w:color w:val="000000"/>
      <w:position w:val="-1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hidden/>
    <w:qFormat/>
    <w:uiPriority w:val="0"/>
    <w:pPr>
      <w:keepNext/>
      <w:spacing w:line="0" w:lineRule="atLeast"/>
      <w:jc w:val="both"/>
    </w:pPr>
    <w:rPr>
      <w:b/>
      <w:i/>
      <w:sz w:val="22"/>
    </w:rPr>
  </w:style>
  <w:style w:type="paragraph" w:styleId="4">
    <w:name w:val="heading 2"/>
    <w:basedOn w:val="1"/>
    <w:next w:val="1"/>
    <w:hidden/>
    <w:qFormat/>
    <w:uiPriority w:val="0"/>
    <w:pPr>
      <w:keepNext/>
      <w:outlineLvl w:val="1"/>
    </w:pPr>
    <w:rPr>
      <w:rFonts w:ascii="Arial" w:hAnsi="Arial" w:cs="Arial"/>
      <w:b/>
      <w:bCs/>
      <w:sz w:val="20"/>
    </w:rPr>
  </w:style>
  <w:style w:type="paragraph" w:styleId="5">
    <w:name w:val="heading 3"/>
    <w:basedOn w:val="2"/>
    <w:next w:val="2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2"/>
    <w:next w:val="2"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1"/>
    <w:next w:val="1"/>
    <w:hidden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6"/>
    <w:basedOn w:val="2"/>
    <w:next w:val="2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8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normal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9">
    <w:name w:val="Body Text"/>
    <w:basedOn w:val="1"/>
    <w:hidden/>
    <w:qFormat/>
    <w:uiPriority w:val="0"/>
    <w:pPr>
      <w:spacing w:after="220" w:line="240" w:lineRule="atLeast"/>
      <w:jc w:val="both"/>
    </w:pPr>
    <w:rPr>
      <w:rFonts w:ascii="Garamond" w:hAnsi="Garamond"/>
      <w:sz w:val="22"/>
      <w:szCs w:val="22"/>
    </w:rPr>
  </w:style>
  <w:style w:type="paragraph" w:styleId="10">
    <w:name w:val="Body Text 2"/>
    <w:basedOn w:val="1"/>
    <w:hidden/>
    <w:qFormat/>
    <w:uiPriority w:val="0"/>
    <w:pPr>
      <w:spacing w:line="0" w:lineRule="atLeast"/>
      <w:jc w:val="both"/>
    </w:pPr>
    <w:rPr>
      <w:bCs/>
      <w:iCs/>
    </w:rPr>
  </w:style>
  <w:style w:type="paragraph" w:styleId="11">
    <w:name w:val="Body Text Indent"/>
    <w:basedOn w:val="1"/>
    <w:hidden/>
    <w:qFormat/>
    <w:uiPriority w:val="0"/>
    <w:rPr>
      <w:b/>
      <w:sz w:val="22"/>
      <w:szCs w:val="20"/>
    </w:rPr>
  </w:style>
  <w:style w:type="paragraph" w:styleId="12">
    <w:name w:val="Body Text Indent 2"/>
    <w:basedOn w:val="1"/>
    <w:hidden/>
    <w:qFormat/>
    <w:uiPriority w:val="0"/>
    <w:pPr>
      <w:ind w:left="2340" w:hanging="2340"/>
      <w:jc w:val="both"/>
    </w:pPr>
    <w:rPr>
      <w:szCs w:val="20"/>
    </w:rPr>
  </w:style>
  <w:style w:type="paragraph" w:styleId="13">
    <w:name w:val="footer"/>
    <w:basedOn w:val="1"/>
    <w:hidden/>
    <w:qFormat/>
    <w:uiPriority w:val="0"/>
    <w:pPr>
      <w:tabs>
        <w:tab w:val="center" w:pos="4320"/>
        <w:tab w:val="right" w:pos="8640"/>
      </w:tabs>
    </w:pPr>
  </w:style>
  <w:style w:type="paragraph" w:styleId="14">
    <w:name w:val="header"/>
    <w:basedOn w:val="1"/>
    <w:hidden/>
    <w:qFormat/>
    <w:uiPriority w:val="0"/>
    <w:pPr>
      <w:tabs>
        <w:tab w:val="center" w:pos="4320"/>
        <w:tab w:val="right" w:pos="8640"/>
      </w:tabs>
    </w:pPr>
  </w:style>
  <w:style w:type="paragraph" w:styleId="15">
    <w:name w:val="Normal (Web)"/>
    <w:basedOn w:val="1"/>
    <w:hidden/>
    <w:qFormat/>
    <w:uiPriority w:val="0"/>
    <w:pPr>
      <w:spacing w:before="100" w:beforeAutospacing="1" w:after="100" w:afterAutospacing="1"/>
    </w:pPr>
  </w:style>
  <w:style w:type="paragraph" w:styleId="16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Title"/>
    <w:basedOn w:val="2"/>
    <w:next w:val="2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styleId="19">
    <w:name w:val="Hyperlink"/>
    <w:qFormat/>
    <w:uiPriority w:val="0"/>
    <w:rPr>
      <w:color w:val="0000FF"/>
      <w:w w:val="100"/>
      <w:position w:val="-1"/>
      <w:u w:val="single"/>
      <w:vertAlign w:val="baseline"/>
      <w:cs w:val="0"/>
    </w:rPr>
  </w:style>
  <w:style w:type="paragraph" w:customStyle="1" w:styleId="21">
    <w:name w:val="Objective"/>
    <w:basedOn w:val="1"/>
    <w:next w:val="9"/>
    <w:hidden/>
    <w:qFormat/>
    <w:uiPriority w:val="0"/>
    <w:pPr>
      <w:spacing w:before="60" w:after="220" w:line="220" w:lineRule="atLeast"/>
      <w:jc w:val="both"/>
    </w:pPr>
    <w:rPr>
      <w:rFonts w:ascii="Garamond" w:hAnsi="Garamond"/>
      <w:sz w:val="22"/>
      <w:szCs w:val="22"/>
    </w:rPr>
  </w:style>
  <w:style w:type="character" w:customStyle="1" w:styleId="22">
    <w:name w:val="apple-converted-space"/>
    <w:qFormat/>
    <w:uiPriority w:val="0"/>
    <w:rPr>
      <w:w w:val="100"/>
      <w:position w:val="-1"/>
      <w:vertAlign w:val="baseline"/>
      <w:cs w:val="0"/>
    </w:rPr>
  </w:style>
  <w:style w:type="table" w:customStyle="1" w:styleId="23">
    <w:name w:val="_Style 22"/>
    <w:basedOn w:val="20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4">
    <w:name w:val="List Paragraph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276" w:lineRule="auto"/>
      <w:ind w:left="720" w:leftChars="0" w:firstLine="0" w:firstLineChars="0"/>
      <w:textAlignment w:val="auto"/>
      <w:outlineLvl w:val="9"/>
    </w:pPr>
    <w:rPr>
      <w:rFonts w:ascii="Calibri" w:hAnsi="Calibri" w:eastAsia="Calibri" w:cs="Calibri"/>
      <w:color w:val="auto"/>
      <w:position w:val="0"/>
      <w:sz w:val="22"/>
      <w:szCs w:val="22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519</Words>
  <Characters>2960</Characters>
  <Lines>24</Lines>
  <Paragraphs>6</Paragraphs>
  <TotalTime>0</TotalTime>
  <ScaleCrop>false</ScaleCrop>
  <LinksUpToDate>false</LinksUpToDate>
  <CharactersWithSpaces>3473</CharactersWithSpaces>
  <Application>WPS Office_11.2.0.9281_F1E327BC-269C-435d-A152-05C5408002CA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2019-01-10T16:17:00Z</dcterms:created>
  <dc:creator>Haidar</dc:creator>
  <cp:lastModifiedBy>Haidar</cp:lastModifiedBy>
  <dcterms:modified xsi:type="dcterms:W3CDTF">2020-05-05T07:43:12Z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1033-11.2.0.9281</vt:lpwstr>
  </property>
</Properties>
</file>